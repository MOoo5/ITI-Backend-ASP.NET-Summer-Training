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4AAF1">
      <w:pPr>
        <w:pStyle w:val="39"/>
        <w:jc w:val="center"/>
      </w:pPr>
      <w:r>
        <w:t xml:space="preserve">C# Practice Task – </w:t>
      </w:r>
      <w:r>
        <w:rPr>
          <w:rFonts w:hint="default"/>
          <w:lang w:val="en-US"/>
        </w:rPr>
        <w:t xml:space="preserve">Class </w:t>
      </w:r>
      <w:r>
        <w:t>&amp; Operator Overloading</w:t>
      </w:r>
    </w:p>
    <w:p w14:paraId="2901256F">
      <w:r>
        <w:t>Solve the following tasks using C# Console Application.</w:t>
      </w:r>
    </w:p>
    <w:p w14:paraId="7C754135">
      <w:pPr>
        <w:pStyle w:val="2"/>
      </w:pPr>
      <w:r>
        <w:t>1. Employee Class – Constructor Overloading</w:t>
      </w:r>
    </w:p>
    <w:p w14:paraId="6B13FE9A">
      <w:r>
        <w:t>Create an Employee class with the following properties:</w:t>
      </w:r>
    </w:p>
    <w:p w14:paraId="45F8FEED">
      <w:pPr>
        <w:pStyle w:val="25"/>
      </w:pPr>
      <w:r>
        <w:t>Id</w:t>
      </w:r>
    </w:p>
    <w:p w14:paraId="50DBABDD">
      <w:pPr>
        <w:pStyle w:val="25"/>
      </w:pPr>
      <w:r>
        <w:rPr>
          <w:rFonts w:hint="default"/>
          <w:lang w:val="en-US"/>
        </w:rPr>
        <w:t>Email</w:t>
      </w:r>
    </w:p>
    <w:p w14:paraId="039D365C">
      <w:pPr>
        <w:pStyle w:val="25"/>
      </w:pPr>
      <w:r>
        <w:t>Name</w:t>
      </w:r>
    </w:p>
    <w:p w14:paraId="38AD4B6E">
      <w:pPr>
        <w:pStyle w:val="25"/>
      </w:pPr>
      <w:r>
        <w:t>Salary</w:t>
      </w:r>
    </w:p>
    <w:p w14:paraId="4D213B11">
      <w:r>
        <w:t>Implement the following constructors:</w:t>
      </w:r>
    </w:p>
    <w:p w14:paraId="7CFFBA81">
      <w:pPr>
        <w:pStyle w:val="31"/>
      </w:pPr>
      <w:r>
        <w:t>Default constructor.</w:t>
      </w:r>
    </w:p>
    <w:p w14:paraId="102B9083">
      <w:pPr>
        <w:pStyle w:val="31"/>
      </w:pPr>
      <w:r>
        <w:t xml:space="preserve">Constructor that receives only </w:t>
      </w:r>
      <w:r>
        <w:rPr>
          <w:rFonts w:hint="default"/>
          <w:lang w:val="en-US"/>
        </w:rPr>
        <w:t>Id, and Email</w:t>
      </w:r>
    </w:p>
    <w:p w14:paraId="3FCB8604">
      <w:pPr>
        <w:pStyle w:val="31"/>
      </w:pPr>
      <w:r>
        <w:t>Constructor that receives Id, Name,</w:t>
      </w:r>
      <w:r>
        <w:rPr>
          <w:rFonts w:hint="default"/>
          <w:lang w:val="en-US"/>
        </w:rPr>
        <w:t xml:space="preserve"> and Email</w:t>
      </w:r>
      <w:r>
        <w:t>.</w:t>
      </w:r>
    </w:p>
    <w:p w14:paraId="694D43FF">
      <w:pPr>
        <w:pStyle w:val="31"/>
      </w:pPr>
      <w:r>
        <w:t>Constructor that receives Id,</w:t>
      </w:r>
      <w:r>
        <w:rPr>
          <w:rFonts w:hint="default"/>
          <w:lang w:val="en-US"/>
        </w:rPr>
        <w:t xml:space="preserve"> </w:t>
      </w:r>
      <w:r>
        <w:t xml:space="preserve">Name, </w:t>
      </w:r>
      <w:r>
        <w:rPr>
          <w:rFonts w:hint="default"/>
          <w:lang w:val="en-US"/>
        </w:rPr>
        <w:t xml:space="preserve">Email, </w:t>
      </w:r>
      <w:r>
        <w:t>and Salary.</w:t>
      </w:r>
    </w:p>
    <w:p w14:paraId="64C17EFD">
      <w:r>
        <w:t>Create four Employee objects using the different constructors and display their data.</w:t>
      </w:r>
    </w:p>
    <w:p w14:paraId="1C5D4AB7">
      <w:r>
        <w:br w:type="page"/>
      </w:r>
    </w:p>
    <w:p w14:paraId="7789EA79">
      <w:pPr>
        <w:pStyle w:val="2"/>
      </w:pPr>
      <w:r>
        <w:t>2. Duration Class – Constructor Overloading</w:t>
      </w:r>
    </w:p>
    <w:p w14:paraId="2D484201">
      <w:r>
        <w:t>Define a Duration class containing three attributes:</w:t>
      </w:r>
    </w:p>
    <w:p w14:paraId="6B066FE1">
      <w:pPr>
        <w:pStyle w:val="25"/>
      </w:pPr>
      <w:r>
        <w:t>Hours</w:t>
      </w:r>
    </w:p>
    <w:p w14:paraId="211EBB7C">
      <w:pPr>
        <w:pStyle w:val="25"/>
      </w:pPr>
      <w:r>
        <w:t>Minutes</w:t>
      </w:r>
    </w:p>
    <w:p w14:paraId="6A5B834B">
      <w:pPr>
        <w:pStyle w:val="25"/>
      </w:pPr>
      <w:r>
        <w:t>Seconds</w:t>
      </w:r>
    </w:p>
    <w:p w14:paraId="07B72E5C">
      <w:r>
        <w:rPr>
          <w:rFonts w:hint="default"/>
          <w:lang w:val="en-US"/>
        </w:rPr>
        <w:t xml:space="preserve">Override </w:t>
      </w:r>
      <w:r>
        <w:t xml:space="preserve">method </w:t>
      </w:r>
      <w:r>
        <w:rPr>
          <w:rFonts w:hint="default"/>
          <w:lang w:val="en-US"/>
        </w:rPr>
        <w:t>To</w:t>
      </w:r>
      <w:r>
        <w:t xml:space="preserve">String() that </w:t>
      </w:r>
      <w:r>
        <w:rPr>
          <w:b/>
          <w:bCs/>
        </w:rPr>
        <w:t>returns</w:t>
      </w:r>
      <w:r>
        <w:t xml:space="preserve"> the duration details.</w:t>
      </w:r>
    </w:p>
    <w:p w14:paraId="46CAF471">
      <w:r>
        <w:t>The output should follow this pattern:</w:t>
      </w:r>
    </w:p>
    <w:p w14:paraId="00F720A7">
      <w:r>
        <w:rPr>
          <w:b/>
        </w:rPr>
        <w:t>Hours: 1, Minutes: 30, Seconds: 20</w:t>
      </w:r>
    </w:p>
    <w:p w14:paraId="6B9BCE88">
      <w:r>
        <w:t>Support the required constructors so that the following examples produce the specified results:</w:t>
      </w:r>
    </w:p>
    <w:p w14:paraId="173BA6DA">
      <w:r>
        <w:t>Duration D1 = new Duration(1, 10, 15);</w:t>
      </w:r>
    </w:p>
    <w:p w14:paraId="39325D7C">
      <w:r>
        <w:t>D1.</w:t>
      </w:r>
      <w:r>
        <w:rPr>
          <w:rFonts w:hint="default"/>
          <w:lang w:val="en-US"/>
        </w:rPr>
        <w:t>To</w:t>
      </w:r>
      <w:r>
        <w:t>String();</w:t>
      </w:r>
    </w:p>
    <w:p w14:paraId="7DA82309">
      <w:r>
        <w:t>Output: Hours: 1, Minutes: 10, Seconds: 15</w:t>
      </w:r>
    </w:p>
    <w:p w14:paraId="4F31EE67">
      <w:r>
        <w:t>Duration D1 = new Duration(3600);</w:t>
      </w:r>
    </w:p>
    <w:p w14:paraId="5C33834A">
      <w:r>
        <w:t>D1.</w:t>
      </w:r>
      <w:r>
        <w:rPr>
          <w:rFonts w:hint="default"/>
          <w:lang w:val="en-US"/>
        </w:rPr>
        <w:t>To</w:t>
      </w:r>
      <w:r>
        <w:t>String();</w:t>
      </w:r>
    </w:p>
    <w:p w14:paraId="12467AE4">
      <w:r>
        <w:t>Output: Hours: 1, Minutes: 0, Seconds: 0</w:t>
      </w:r>
    </w:p>
    <w:p w14:paraId="2E9076B4">
      <w:r>
        <w:t>Duration D2 = new Duration(7800);</w:t>
      </w:r>
    </w:p>
    <w:p w14:paraId="03B75E20">
      <w:r>
        <w:t>D2.</w:t>
      </w:r>
      <w:r>
        <w:rPr>
          <w:rFonts w:hint="default"/>
          <w:lang w:val="en-US"/>
        </w:rPr>
        <w:t>To</w:t>
      </w:r>
      <w:r>
        <w:t>String();</w:t>
      </w:r>
    </w:p>
    <w:p w14:paraId="17E8E1ED">
      <w:r>
        <w:t>Output: Hours: 2, Minutes: 10, Seconds: 0</w:t>
      </w:r>
    </w:p>
    <w:p w14:paraId="40C7C943">
      <w:r>
        <w:t>Duration D3 = new Duration(666);</w:t>
      </w:r>
    </w:p>
    <w:p w14:paraId="7B7F2BC1">
      <w:r>
        <w:t>D3.</w:t>
      </w:r>
      <w:r>
        <w:rPr>
          <w:rFonts w:hint="default"/>
          <w:lang w:val="en-US"/>
        </w:rPr>
        <w:t>To</w:t>
      </w:r>
      <w:r>
        <w:t>String();</w:t>
      </w:r>
    </w:p>
    <w:p w14:paraId="277CC428">
      <w:pPr>
        <w:rPr>
          <w:rFonts w:hint="default"/>
          <w:lang w:val="en-US"/>
        </w:rPr>
      </w:pPr>
      <w:r>
        <w:t>Output: Minutes: 11, Seconds: 6</w:t>
      </w:r>
      <w:r>
        <w:br w:type="textWrapping"/>
      </w:r>
      <w:r>
        <w:br w:type="textWrapping"/>
      </w:r>
      <w:r>
        <w:rPr>
          <w:rFonts w:hint="default"/>
          <w:lang w:val="en-US"/>
        </w:rPr>
        <w:t>Bonus StringBuilder (Search)</w:t>
      </w:r>
    </w:p>
    <w:p w14:paraId="0791C401">
      <w:r>
        <w:t>Hint: The constructor that receives a single integer represents the total duration in seconds.</w:t>
      </w:r>
    </w:p>
    <w:p w14:paraId="43C00192">
      <w:r>
        <w:br w:type="page"/>
      </w:r>
    </w:p>
    <w:p w14:paraId="27CA81B1">
      <w:pPr>
        <w:pStyle w:val="3"/>
        <w:keepNext w:val="0"/>
        <w:keepLines w:val="0"/>
        <w:widowControl/>
        <w:suppressLineNumbers w:val="0"/>
      </w:pPr>
      <w:r>
        <w:t>3. Money Class – Operator Overloading</w:t>
      </w:r>
    </w:p>
    <w:p w14:paraId="5BD1B1BF">
      <w:pPr>
        <w:pStyle w:val="3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Create a </w:t>
      </w:r>
      <w:r>
        <w:rPr>
          <w:rStyle w:val="20"/>
        </w:rPr>
        <w:t>Money</w:t>
      </w:r>
      <w:r>
        <w:t xml:space="preserve"> class that represents an amount of money.</w:t>
      </w:r>
    </w:p>
    <w:p w14:paraId="758266D9">
      <w:pPr>
        <w:pStyle w:val="3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class should contain:</w:t>
      </w:r>
    </w:p>
    <w:p w14:paraId="3461D8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20"/>
        </w:rPr>
        <w:t>Amount</w:t>
      </w:r>
    </w:p>
    <w:p w14:paraId="2E6783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20"/>
        </w:rPr>
        <w:t>Currency</w:t>
      </w:r>
    </w:p>
    <w:p w14:paraId="05A97B77">
      <w:pPr>
        <w:pStyle w:val="4"/>
        <w:keepNext w:val="0"/>
        <w:keepLines w:val="0"/>
        <w:widowControl/>
        <w:suppressLineNumbers w:val="0"/>
      </w:pPr>
      <w:r>
        <w:t>Requirements</w:t>
      </w:r>
    </w:p>
    <w:p w14:paraId="7E1DB0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Create a parameterized constructor to initialize the money object.</w:t>
      </w:r>
    </w:p>
    <w:p w14:paraId="740FC2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Override </w:t>
      </w:r>
      <w:r>
        <w:rPr>
          <w:rStyle w:val="20"/>
        </w:rPr>
        <w:t>ToString()</w:t>
      </w:r>
      <w:r>
        <w:t xml:space="preserve"> to display the money information.</w:t>
      </w:r>
    </w:p>
    <w:p w14:paraId="3EB1F6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Overload the </w:t>
      </w:r>
      <w:r>
        <w:rPr>
          <w:rStyle w:val="20"/>
        </w:rPr>
        <w:t>+</w:t>
      </w:r>
      <w:r>
        <w:t xml:space="preserve"> operator to add two </w:t>
      </w:r>
      <w:r>
        <w:rPr>
          <w:rStyle w:val="20"/>
        </w:rPr>
        <w:t>Money</w:t>
      </w:r>
      <w:r>
        <w:t xml:space="preserve"> objects</w:t>
      </w:r>
      <w:r>
        <w:rPr>
          <w:rFonts w:hint="default"/>
          <w:lang w:val="en-US"/>
        </w:rPr>
        <w:t>.</w:t>
      </w:r>
    </w:p>
    <w:p w14:paraId="31B49F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Example:</w:t>
      </w:r>
      <w:r>
        <w:br w:type="textWrapping"/>
      </w:r>
      <w:r>
        <w:rPr>
          <w:rFonts w:hint="default"/>
          <w:lang w:val="en-US"/>
        </w:rPr>
        <w:tab/>
      </w:r>
      <w:r>
        <w:rPr>
          <w:rStyle w:val="20"/>
        </w:rPr>
        <w:t>Money m1 = 100 USD</w:t>
      </w:r>
      <w:r>
        <w:rPr>
          <w:rStyle w:val="20"/>
        </w:rPr>
        <w:br w:type="textWrapping"/>
      </w:r>
      <w:r>
        <w:rPr>
          <w:rStyle w:val="20"/>
          <w:rFonts w:hint="default"/>
          <w:lang w:val="en-US"/>
        </w:rPr>
        <w:tab/>
      </w:r>
      <w:r>
        <w:rPr>
          <w:rStyle w:val="20"/>
        </w:rPr>
        <w:t>Money m2 = 50 USD</w:t>
      </w:r>
      <w:r>
        <w:rPr>
          <w:rStyle w:val="20"/>
        </w:rPr>
        <w:br w:type="textWrapping"/>
      </w:r>
      <w:r>
        <w:rPr>
          <w:rStyle w:val="20"/>
          <w:rFonts w:hint="default"/>
          <w:lang w:val="en-US"/>
        </w:rPr>
        <w:tab/>
      </w:r>
      <w:r>
        <w:rPr>
          <w:rStyle w:val="20"/>
        </w:rPr>
        <w:t>m1 + m</w:t>
      </w:r>
      <w:r>
        <w:rPr>
          <w:rStyle w:val="20"/>
          <w:rFonts w:hint="default"/>
          <w:lang w:val="en-US"/>
        </w:rPr>
        <w:t>2</w:t>
      </w:r>
      <w:r>
        <w:rPr>
          <w:rStyle w:val="20"/>
          <w:rFonts w:hint="default"/>
          <w:lang w:val="en-US"/>
        </w:rPr>
        <w:br w:type="textWrapping"/>
      </w:r>
      <w:r>
        <w:rPr>
          <w:rStyle w:val="20"/>
        </w:rPr>
        <w:t>Result:</w:t>
      </w:r>
      <w:r>
        <w:rPr>
          <w:rStyle w:val="20"/>
        </w:rPr>
        <w:br w:type="textWrapping"/>
      </w:r>
      <w:r>
        <w:rPr>
          <w:rStyle w:val="20"/>
          <w:rFonts w:hint="default"/>
          <w:lang w:val="en-US"/>
        </w:rPr>
        <w:tab/>
      </w:r>
      <w:r>
        <w:rPr>
          <w:rStyle w:val="20"/>
        </w:rPr>
        <w:t>150 USD</w:t>
      </w:r>
    </w:p>
    <w:p w14:paraId="72EC83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Overload the </w:t>
      </w:r>
      <w:r>
        <w:rPr>
          <w:rStyle w:val="20"/>
        </w:rPr>
        <w:t>-</w:t>
      </w:r>
      <w:r>
        <w:t xml:space="preserve"> operator to subtract one </w:t>
      </w:r>
      <w:r>
        <w:rPr>
          <w:rStyle w:val="20"/>
        </w:rPr>
        <w:t>Money</w:t>
      </w:r>
      <w:r>
        <w:t xml:space="preserve"> object from another.</w:t>
      </w:r>
    </w:p>
    <w:p w14:paraId="7F2BC6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Overload the </w:t>
      </w:r>
      <w:r>
        <w:rPr>
          <w:rStyle w:val="20"/>
        </w:rPr>
        <w:t>++</w:t>
      </w:r>
      <w:r>
        <w:t xml:space="preserve"> operator to increase the amount by </w:t>
      </w:r>
      <w:r>
        <w:rPr>
          <w:rStyle w:val="20"/>
        </w:rPr>
        <w:t>1</w:t>
      </w:r>
      <w:r>
        <w:t>.</w:t>
      </w:r>
    </w:p>
    <w:p w14:paraId="0A222A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Overload the </w:t>
      </w:r>
      <w:r>
        <w:rPr>
          <w:rStyle w:val="20"/>
        </w:rPr>
        <w:t>==</w:t>
      </w:r>
      <w:r>
        <w:t xml:space="preserve"> and </w:t>
      </w:r>
      <w:r>
        <w:rPr>
          <w:rStyle w:val="20"/>
        </w:rPr>
        <w:t>!=</w:t>
      </w:r>
      <w:r>
        <w:t xml:space="preserve"> operators to compare two </w:t>
      </w:r>
      <w:r>
        <w:rPr>
          <w:rStyle w:val="20"/>
        </w:rPr>
        <w:t>Money</w:t>
      </w:r>
      <w:r>
        <w:t xml:space="preserve"> objects based on their amount.</w:t>
      </w:r>
    </w:p>
    <w:p w14:paraId="2FF2C1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Create different </w:t>
      </w:r>
      <w:r>
        <w:rPr>
          <w:rStyle w:val="20"/>
        </w:rPr>
        <w:t>Money</w:t>
      </w:r>
      <w:r>
        <w:t xml:space="preserve"> objects in </w:t>
      </w:r>
      <w:r>
        <w:rPr>
          <w:rStyle w:val="20"/>
        </w:rPr>
        <w:t>Main</w:t>
      </w:r>
      <w:r>
        <w:t xml:space="preserve"> and test all overloaded operators.</w:t>
      </w:r>
    </w:p>
    <w:p w14:paraId="7DA910CF">
      <w:pPr>
        <w:pStyle w:val="4"/>
        <w:keepNext w:val="0"/>
        <w:keepLines w:val="0"/>
        <w:widowControl/>
        <w:suppressLineNumbers w:val="0"/>
      </w:pPr>
      <w:r>
        <w:t>Important</w:t>
      </w:r>
    </w:p>
    <w:p w14:paraId="26988714">
      <w:pPr>
        <w:pStyle w:val="3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Do </w:t>
      </w:r>
      <w:r>
        <w:rPr>
          <w:rStyle w:val="36"/>
        </w:rPr>
        <w:t>not</w:t>
      </w:r>
      <w:r>
        <w:t xml:space="preserve"> use </w:t>
      </w:r>
      <w:r>
        <w:rPr>
          <w:rStyle w:val="20"/>
        </w:rPr>
        <w:t>Complex</w:t>
      </w:r>
      <w:r>
        <w:t xml:space="preserve"> numbers for this task.</w:t>
      </w:r>
    </w:p>
    <w:p w14:paraId="62C0EA8B">
      <w:pPr>
        <w:pStyle w:val="35"/>
        <w:keepNext w:val="0"/>
        <w:keepLines w:val="0"/>
        <w:widowControl/>
        <w:suppressLineNumbers w:val="0"/>
      </w:pPr>
      <w:r>
        <w:t xml:space="preserve">The goal is to apply the same operator overloading concepts to a </w:t>
      </w:r>
      <w:bookmarkStart w:id="0" w:name="_GoBack"/>
      <w:bookmarkEnd w:id="0"/>
      <w:r>
        <w:t>different problem.</w:t>
      </w:r>
    </w:p>
    <w:p w14:paraId="4EC4A6E2">
      <w:pPr>
        <w:pStyle w:val="2"/>
      </w:pPr>
      <w:r>
        <w:t>Submission Requirements</w:t>
      </w:r>
    </w:p>
    <w:p w14:paraId="7FBD38EF">
      <w:pPr>
        <w:pStyle w:val="25"/>
      </w:pPr>
      <w:r>
        <w:t>Use proper class design and access modifiers.</w:t>
      </w:r>
    </w:p>
    <w:p w14:paraId="4085A33D">
      <w:pPr>
        <w:pStyle w:val="25"/>
      </w:pPr>
      <w:r>
        <w:t>Use constructor overloading where required.</w:t>
      </w:r>
    </w:p>
    <w:p w14:paraId="16C4D90C">
      <w:pPr>
        <w:pStyle w:val="25"/>
      </w:pPr>
      <w:r>
        <w:t>Keep the code clean and readable.</w:t>
      </w:r>
    </w:p>
    <w:p w14:paraId="2B46A356">
      <w:pPr>
        <w:pStyle w:val="25"/>
      </w:pPr>
      <w:r>
        <w:t>Test all required cases in Main.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0BEAE0"/>
    <w:multiLevelType w:val="multilevel"/>
    <w:tmpl w:val="990BEA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D230E0"/>
    <w:multiLevelType w:val="multilevel"/>
    <w:tmpl w:val="BAD230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EA5009C"/>
    <w:multiLevelType w:val="multilevel"/>
    <w:tmpl w:val="EEA500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122B47"/>
    <w:rsid w:val="29EF5A9C"/>
    <w:rsid w:val="539A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310</Words>
  <Characters>1758</Characters>
  <Lines>0</Lines>
  <Paragraphs>0</Paragraphs>
  <TotalTime>19</TotalTime>
  <ScaleCrop>false</ScaleCrop>
  <LinksUpToDate>false</LinksUpToDate>
  <CharactersWithSpaces>2010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Abdelmonem Anwr</cp:lastModifiedBy>
  <dcterms:modified xsi:type="dcterms:W3CDTF">2026-08-24T09:53:52Z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eyJoZGlkIjoiYzQ2OWFjNDU4NTZhMmYyYzk4OTdmNWQ1NTI4OTgwY2IiLCJ1c2VySWQiOiIxNDQ0ODgzMzE3NTYzOCJ9</vt:lpwstr>
  </property>
  <property fmtid="{D5CDD505-2E9C-101B-9397-08002B2CF9AE}" pid="3" name="KSOProductBuildVer">
    <vt:lpwstr>1033-12.1.0.28032</vt:lpwstr>
  </property>
  <property fmtid="{D5CDD505-2E9C-101B-9397-08002B2CF9AE}" pid="4" name="ICV">
    <vt:lpwstr>CE626008623E4F949210B532CDC4D016_12</vt:lpwstr>
  </property>
</Properties>
</file>